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6592">
      <w:pPr>
        <w:pStyle w:val="36"/>
      </w:pPr>
      <w:r>
        <w:t>API SECURITY ANALYSIS REPORT</w:t>
      </w:r>
    </w:p>
    <w:p w14:paraId="36B4E7B8">
      <w:r>
        <w:t>Name: Vennela Kunuku</w:t>
      </w:r>
    </w:p>
    <w:p w14:paraId="655484EF">
      <w:r>
        <w:t>Internship: Cyber Security Internship</w:t>
      </w:r>
    </w:p>
    <w:p w14:paraId="13A451D2">
      <w:pPr>
        <w:rPr>
          <w:rFonts w:hint="default"/>
          <w:lang w:val="en-US"/>
        </w:rPr>
      </w:pPr>
      <w:r>
        <w:t>Date:</w:t>
      </w:r>
      <w:r>
        <w:rPr>
          <w:rFonts w:hint="default"/>
          <w:lang w:val="en-US"/>
        </w:rPr>
        <w:t>04/04/2026</w:t>
      </w:r>
    </w:p>
    <w:p w14:paraId="0A191675">
      <w:pPr>
        <w:pStyle w:val="2"/>
      </w:pPr>
      <w:r>
        <w:t>1. Introduction</w:t>
      </w:r>
    </w:p>
    <w:p w14:paraId="3EBC370A">
      <w:r>
        <w:t>This report analyzes the security of a public API. The objective is to identify possible vulnerabilities and understand how APIs handle data.</w:t>
      </w:r>
    </w:p>
    <w:p w14:paraId="38E685C0">
      <w:pPr>
        <w:pStyle w:val="2"/>
      </w:pPr>
      <w:r>
        <w:t>2. API Used</w:t>
      </w:r>
    </w:p>
    <w:p w14:paraId="4283B06B">
      <w:r>
        <w:t>https://jsonplaceholder.typicode.com/posts</w:t>
      </w:r>
    </w:p>
    <w:p w14:paraId="7020D3CD">
      <w:pPr>
        <w:pStyle w:val="2"/>
      </w:pPr>
      <w:r>
        <w:t>3. Tools Used</w:t>
      </w:r>
    </w:p>
    <w:p w14:paraId="398855DA">
      <w:r>
        <w:t>- Postman</w:t>
      </w:r>
      <w:r>
        <w:br w:type="textWrapping"/>
      </w:r>
      <w:r>
        <w:t>- Browser</w:t>
      </w:r>
    </w:p>
    <w:p w14:paraId="1B68240A">
      <w:pPr>
        <w:pStyle w:val="2"/>
      </w:pPr>
      <w:r>
        <w:t>4. Methodology</w:t>
      </w:r>
    </w:p>
    <w:p w14:paraId="13ADE9DA">
      <w:r>
        <w:t>The API endpoint was tested using Postman by sending a GET request. The response was analyzed to check authentication, data exposure, and rate limiting.</w:t>
      </w:r>
    </w:p>
    <w:p w14:paraId="44FE35AD">
      <w:pPr>
        <w:pStyle w:val="2"/>
      </w:pPr>
      <w:r>
        <w:t>5. Findings</w:t>
      </w:r>
    </w:p>
    <w:p w14:paraId="1FA290BF">
      <w:pPr>
        <w:pStyle w:val="3"/>
      </w:pPr>
      <w:r>
        <w:t>5.1 No Authentication</w:t>
      </w:r>
    </w:p>
    <w:p w14:paraId="26D76053">
      <w:r>
        <w:t>The API does not require login or authentication to access data.</w:t>
      </w:r>
    </w:p>
    <w:p w14:paraId="2BD4E894">
      <w:pPr>
        <w:pStyle w:val="3"/>
      </w:pPr>
      <w:r>
        <w:t>5.2 Data Exposure</w:t>
      </w:r>
    </w:p>
    <w:p w14:paraId="5C351EEA">
      <w:r>
        <w:t>The API returns a large amount of data which may lead to unnecessary exposure.</w:t>
      </w:r>
    </w:p>
    <w:p w14:paraId="5A7BF17C">
      <w:pPr>
        <w:pStyle w:val="3"/>
      </w:pPr>
      <w:r>
        <w:t>5.3 No Rate Limiting</w:t>
      </w:r>
    </w:p>
    <w:p w14:paraId="1622D4CF">
      <w:r>
        <w:t>Multiple requests can be sent without any restriction.</w:t>
      </w:r>
    </w:p>
    <w:p w14:paraId="2D554924">
      <w:pPr>
        <w:pStyle w:val="2"/>
      </w:pPr>
      <w:r>
        <w:t>6. Solutions</w:t>
      </w:r>
    </w:p>
    <w:p w14:paraId="6C272DCA">
      <w:r>
        <w:t>- Implement authentication (tokens)</w:t>
      </w:r>
      <w:r>
        <w:br w:type="textWrapping"/>
      </w:r>
      <w:r>
        <w:t>- Limit data access</w:t>
      </w:r>
      <w:r>
        <w:br w:type="textWrapping"/>
      </w:r>
      <w:r>
        <w:t>- Add rate limiting</w:t>
      </w:r>
      <w:r>
        <w:br w:type="textWrapping"/>
      </w:r>
      <w:r>
        <w:t>- Monitor API usage</w:t>
      </w:r>
    </w:p>
    <w:p w14:paraId="25FEE46C">
      <w:pPr>
        <w:pStyle w:val="2"/>
      </w:pPr>
      <w:r>
        <w:t>7. Conclusion</w:t>
      </w:r>
    </w:p>
    <w:p w14:paraId="7FFB2122">
      <w:r>
        <w:t>The API has some security risks and should implement proper security measures to protect data.</w:t>
      </w:r>
    </w:p>
    <w:p w14:paraId="1F8850B6">
      <w:pPr>
        <w:pStyle w:val="2"/>
      </w:pPr>
      <w:r>
        <w:t>8. Screenshots</w:t>
      </w:r>
    </w:p>
    <w:p w14:paraId="31537A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5605" cy="3445510"/>
            <wp:effectExtent l="0" t="0" r="10795" b="8890"/>
            <wp:docPr id="1" name="Picture 1" descr="Screenshot 2026-04-07 21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7 215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C4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956</Characters>
  <Lines>0</Lines>
  <Paragraphs>0</Paragraphs>
  <TotalTime>2</TotalTime>
  <ScaleCrop>false</ScaleCrop>
  <LinksUpToDate>false</LinksUpToDate>
  <CharactersWithSpaces>1093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Kunuku vennela Kunuku</cp:lastModifiedBy>
  <dcterms:modified xsi:type="dcterms:W3CDTF">2026-04-08T16:42:15Z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eyJoZGlkIjoiMGU0YzBhMjdhNTY0MTQ3NzE0YmY4ODc4NzYyYjkzZjIiLCJ1c2VySWQiOiI1Njc1ODM0Mzk2NjcifQ==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C30017B7B68245AAA7FD70F78B43274E_13</vt:lpwstr>
  </property>
</Properties>
</file>